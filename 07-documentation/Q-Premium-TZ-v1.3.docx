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604C">
      <w:pPr>
        <w:jc w:val="center"/>
      </w:pPr>
      <w:r>
        <w:drawing>
          <wp:inline distT="0" distB="0" distL="114300" distR="114300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8A00">
      <w:r>
        <w:br w:type="page"/>
      </w:r>
    </w:p>
    <w:p w14:paraId="08B8A66C">
      <w:pPr>
        <w:jc w:val="center"/>
      </w:pPr>
      <w:r>
        <w:rPr>
          <w:b/>
          <w:color w:val="722F37"/>
          <w:sz w:val="44"/>
        </w:rPr>
        <w:t>ТЕХНИЧЕСКОЕ ЗАДАНИЕ</w:t>
      </w:r>
    </w:p>
    <w:p w14:paraId="3051AF8E">
      <w:pPr>
        <w:jc w:val="center"/>
      </w:pPr>
      <w:r>
        <w:rPr>
          <w:color w:val="2C2C2C"/>
          <w:sz w:val="32"/>
        </w:rPr>
        <w:t>Система лояльности Q Premium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64C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ED27CE2">
            <w:pPr>
              <w:spacing w:after="40"/>
            </w:pPr>
            <w:r>
              <w:rPr>
                <w:sz w:val="20"/>
              </w:rPr>
              <w:t>Проект</w:t>
            </w:r>
          </w:p>
        </w:tc>
        <w:tc>
          <w:tcPr>
            <w:tcW w:w="4703" w:type="dxa"/>
          </w:tcPr>
          <w:p w14:paraId="161BA385">
            <w:pPr>
              <w:spacing w:after="40"/>
            </w:pPr>
            <w:r>
              <w:rPr>
                <w:sz w:val="20"/>
              </w:rPr>
              <w:t>Q Premium — сеть магазинов одежды</w:t>
            </w:r>
          </w:p>
        </w:tc>
      </w:tr>
      <w:tr w14:paraId="0EA8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7EC0242">
            <w:pPr>
              <w:spacing w:after="40"/>
            </w:pPr>
            <w:r>
              <w:rPr>
                <w:sz w:val="20"/>
              </w:rPr>
              <w:t>Версия документа</w:t>
            </w:r>
          </w:p>
        </w:tc>
        <w:tc>
          <w:tcPr>
            <w:tcW w:w="4703" w:type="dxa"/>
          </w:tcPr>
          <w:p w14:paraId="5A9C9CD8">
            <w:pPr>
              <w:spacing w:after="40"/>
            </w:pPr>
            <w:r>
              <w:rPr>
                <w:sz w:val="20"/>
              </w:rPr>
              <w:t>1.3</w:t>
            </w:r>
          </w:p>
        </w:tc>
      </w:tr>
      <w:tr w14:paraId="4205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E9D7E05">
            <w:pPr>
              <w:spacing w:after="40"/>
            </w:pPr>
            <w:r>
              <w:rPr>
                <w:sz w:val="20"/>
              </w:rPr>
              <w:t>Дата</w:t>
            </w:r>
          </w:p>
        </w:tc>
        <w:tc>
          <w:tcPr>
            <w:tcW w:w="4703" w:type="dxa"/>
          </w:tcPr>
          <w:p w14:paraId="62BAA00F">
            <w:pPr>
              <w:spacing w:after="40"/>
            </w:pPr>
            <w:r>
              <w:rPr>
                <w:sz w:val="20"/>
              </w:rPr>
              <w:t>02.09.2026</w:t>
            </w:r>
          </w:p>
        </w:tc>
      </w:tr>
      <w:tr w14:paraId="068A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13A146E">
            <w:pPr>
              <w:spacing w:after="40"/>
            </w:pPr>
            <w:r>
              <w:rPr>
                <w:sz w:val="20"/>
              </w:rPr>
              <w:t>Заказчик</w:t>
            </w:r>
          </w:p>
        </w:tc>
        <w:tc>
          <w:tcPr>
            <w:tcW w:w="4703" w:type="dxa"/>
          </w:tcPr>
          <w:p w14:paraId="5F76EFC5">
            <w:pPr>
              <w:spacing w:after="40"/>
            </w:pPr>
            <w:r>
              <w:rPr>
                <w:sz w:val="20"/>
              </w:rPr>
              <w:t>Q Premium</w:t>
            </w:r>
          </w:p>
        </w:tc>
      </w:tr>
      <w:tr w14:paraId="3C74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D6A6412">
            <w:pPr>
              <w:spacing w:after="40"/>
            </w:pPr>
            <w:r>
              <w:rPr>
                <w:sz w:val="20"/>
              </w:rPr>
              <w:t>Исполнитель</w:t>
            </w:r>
          </w:p>
        </w:tc>
        <w:tc>
          <w:tcPr>
            <w:tcW w:w="4703" w:type="dxa"/>
          </w:tcPr>
          <w:p w14:paraId="2716BD3D">
            <w:pPr>
              <w:spacing w:after="40"/>
            </w:pPr>
            <w:r>
              <w:rPr>
                <w:sz w:val="20"/>
              </w:rPr>
              <w:t>ALIHAN AI OFFICE</w:t>
            </w:r>
          </w:p>
        </w:tc>
      </w:tr>
    </w:tbl>
    <w:p w14:paraId="0BA54D20"/>
    <w:p w14:paraId="31967500">
      <w:pPr>
        <w:pStyle w:val="2"/>
      </w:pPr>
      <w:r>
        <w:t>Содержание</w:t>
      </w:r>
    </w:p>
    <w:p w14:paraId="1DB2A663">
      <w:pPr>
        <w:pStyle w:val="22"/>
        <w:ind w:left="283"/>
      </w:pPr>
      <w:r>
        <w:t>1. Цель проекта</w:t>
      </w:r>
    </w:p>
    <w:p w14:paraId="0AAC9276">
      <w:pPr>
        <w:pStyle w:val="22"/>
        <w:ind w:left="283"/>
      </w:pPr>
      <w:r>
        <w:t>2. Общая схема системы</w:t>
      </w:r>
    </w:p>
    <w:p w14:paraId="3780E8DC">
      <w:pPr>
        <w:pStyle w:val="22"/>
        <w:ind w:left="283"/>
      </w:pPr>
      <w:r>
        <w:t>3. Пользовательские роли</w:t>
      </w:r>
    </w:p>
    <w:p w14:paraId="1F94153E">
      <w:pPr>
        <w:pStyle w:val="22"/>
        <w:ind w:left="283"/>
      </w:pPr>
      <w:r>
        <w:t>4. Авторизация и определение роли</w:t>
      </w:r>
    </w:p>
    <w:p w14:paraId="4C4E25C5">
      <w:pPr>
        <w:pStyle w:val="22"/>
        <w:ind w:left="283"/>
      </w:pPr>
      <w:r>
        <w:t>5. Регистрация клиента</w:t>
      </w:r>
    </w:p>
    <w:p w14:paraId="7ED755EF">
      <w:pPr>
        <w:pStyle w:val="22"/>
        <w:ind w:left="283"/>
      </w:pPr>
      <w:r>
        <w:t>6. Единая база клиентов</w:t>
      </w:r>
    </w:p>
    <w:p w14:paraId="786E890D">
      <w:pPr>
        <w:pStyle w:val="22"/>
        <w:ind w:left="283"/>
      </w:pPr>
      <w:r>
        <w:t>7. Данные клиента</w:t>
      </w:r>
    </w:p>
    <w:p w14:paraId="76614D77">
      <w:pPr>
        <w:pStyle w:val="22"/>
        <w:ind w:left="283"/>
      </w:pPr>
      <w:r>
        <w:t>8–11. Клиентский Mini App</w:t>
      </w:r>
    </w:p>
    <w:p w14:paraId="2E2D5998">
      <w:pPr>
        <w:pStyle w:val="22"/>
        <w:ind w:left="283"/>
      </w:pPr>
      <w:r>
        <w:t>12–18. Правила начисления и списания баллов</w:t>
      </w:r>
    </w:p>
    <w:p w14:paraId="24297EB6">
      <w:pPr>
        <w:pStyle w:val="22"/>
        <w:ind w:left="283"/>
      </w:pPr>
      <w:r>
        <w:t>19–25. Операции кассира</w:t>
      </w:r>
    </w:p>
    <w:p w14:paraId="722CB66D">
      <w:pPr>
        <w:pStyle w:val="22"/>
        <w:ind w:left="283"/>
      </w:pPr>
      <w:r>
        <w:t>26–35. Административная панель</w:t>
      </w:r>
    </w:p>
    <w:p w14:paraId="2454D63C">
      <w:pPr>
        <w:pStyle w:val="22"/>
        <w:ind w:left="283"/>
      </w:pPr>
      <w:r>
        <w:t>36–39. Операции и история</w:t>
      </w:r>
    </w:p>
    <w:p w14:paraId="3F3ACF07">
      <w:pPr>
        <w:pStyle w:val="22"/>
        <w:ind w:left="283"/>
      </w:pPr>
      <w:r>
        <w:t>40–48. Технический стек и архитектура</w:t>
      </w:r>
    </w:p>
    <w:p w14:paraId="5E11AD93">
      <w:pPr>
        <w:pStyle w:val="22"/>
        <w:ind w:left="283"/>
      </w:pPr>
      <w:r>
        <w:t>49–54. Инфраструктура и безопасность</w:t>
      </w:r>
    </w:p>
    <w:p w14:paraId="07B04BB6">
      <w:pPr>
        <w:pStyle w:val="22"/>
        <w:ind w:left="283"/>
      </w:pPr>
      <w:r>
        <w:t>55–60. Уведомления, логика и результат v1</w:t>
      </w:r>
    </w:p>
    <w:p w14:paraId="72311633">
      <w:r>
        <w:br w:type="page"/>
      </w:r>
    </w:p>
    <w:p w14:paraId="7FD511F5">
      <w:pPr>
        <w:pStyle w:val="2"/>
      </w:pPr>
      <w:r>
        <w:t>1. Цель проекта</w:t>
      </w:r>
    </w:p>
    <w:p w14:paraId="27422B87">
      <w:r>
        <w:t>Разработать единую систему лояльности для сети из 4 магазинов одежды Q Premium.</w:t>
      </w:r>
    </w:p>
    <w:p w14:paraId="242D73EF">
      <w:r>
        <w:t>Система должна позволять:</w:t>
      </w:r>
    </w:p>
    <w:p w14:paraId="347C1514">
      <w:pPr>
        <w:pStyle w:val="22"/>
      </w:pPr>
      <w:r>
        <w:t>регистрировать клиентов;</w:t>
      </w:r>
    </w:p>
    <w:p w14:paraId="18BBB345">
      <w:pPr>
        <w:pStyle w:val="22"/>
      </w:pPr>
      <w:r>
        <w:t>хранить единую базу клиентов;</w:t>
      </w:r>
    </w:p>
    <w:p w14:paraId="7DEC7688">
      <w:pPr>
        <w:pStyle w:val="22"/>
      </w:pPr>
      <w:r>
        <w:t>начислять и списывать бонусные баллы;</w:t>
      </w:r>
    </w:p>
    <w:p w14:paraId="30459E67">
      <w:pPr>
        <w:pStyle w:val="22"/>
      </w:pPr>
      <w:r>
        <w:t>разделять накопительные и подарочные баллы;</w:t>
      </w:r>
    </w:p>
    <w:p w14:paraId="5D61AB19">
      <w:pPr>
        <w:pStyle w:val="22"/>
      </w:pPr>
      <w:r>
        <w:t>показывать клиенту текущий баланс;</w:t>
      </w:r>
    </w:p>
    <w:p w14:paraId="17637A3F">
      <w:pPr>
        <w:pStyle w:val="22"/>
      </w:pPr>
      <w:r>
        <w:t>отправлять клиентам текстовые сообщения через Telegram;</w:t>
      </w:r>
    </w:p>
    <w:p w14:paraId="05ABF901">
      <w:pPr>
        <w:pStyle w:val="22"/>
      </w:pPr>
      <w:r>
        <w:t>позволять кассирам создавать операции с баллами;</w:t>
      </w:r>
    </w:p>
    <w:p w14:paraId="7BCD80CC">
      <w:pPr>
        <w:pStyle w:val="22"/>
      </w:pPr>
      <w:r>
        <w:t>передавать начисления на подтверждение администратору;</w:t>
      </w:r>
    </w:p>
    <w:p w14:paraId="3D49CB9B">
      <w:pPr>
        <w:pStyle w:val="22"/>
      </w:pPr>
      <w:r>
        <w:t>вести историю всех операций внутри системы;</w:t>
      </w:r>
    </w:p>
    <w:p w14:paraId="0FCD2484">
      <w:pPr>
        <w:pStyle w:val="22"/>
      </w:pPr>
      <w:r>
        <w:t>предоставлять администратору статистику;</w:t>
      </w:r>
    </w:p>
    <w:p w14:paraId="04F29CAD">
      <w:pPr>
        <w:pStyle w:val="22"/>
      </w:pPr>
      <w:r>
        <w:t>управлять правилами программы лояльности;</w:t>
      </w:r>
    </w:p>
    <w:p w14:paraId="67219531">
      <w:pPr>
        <w:pStyle w:val="22"/>
      </w:pPr>
      <w:r>
        <w:t>в дальнейшем подключить собственную систему учёта и продаж.</w:t>
      </w:r>
    </w:p>
    <w:p w14:paraId="48F485BD">
      <w:r>
        <w:t>На первом этапе система лояльности является самостоятельной системой. В дальнейшем она должна иметь возможность интеграции с собственной системой учёта и кассой.</w:t>
      </w:r>
    </w:p>
    <w:p w14:paraId="0E487E00">
      <w:pPr>
        <w:pStyle w:val="2"/>
      </w:pPr>
      <w:r>
        <w:t>2. Общая схема системы</w:t>
      </w:r>
    </w:p>
    <w:p w14:paraId="11031E88">
      <w:r>
        <w:t>Система работает внутри Telegram. Основной интерфейс клиента и администратора — Telegram Mini App.</w:t>
      </w:r>
    </w:p>
    <w:p w14:paraId="34164A2A">
      <w:pPr>
        <w:jc w:val="center"/>
      </w:pPr>
      <w:r>
        <w:drawing>
          <wp:inline distT="0" distB="0" distL="114300" distR="114300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D185">
      <w:pPr>
        <w:jc w:val="center"/>
      </w:pPr>
      <w:r>
        <w:rPr>
          <w:i/>
          <w:color w:val="666666"/>
          <w:sz w:val="18"/>
        </w:rPr>
        <w:t>Рис. 1 — Общая архитектура системы Q Premium</w:t>
      </w:r>
    </w:p>
    <w:p w14:paraId="4CCD9967"/>
    <w:p w14:paraId="4255AFAD">
      <w:r>
        <w:t>Кассир и администратор также работают через Telegram.</w:t>
      </w:r>
    </w:p>
    <w:p w14:paraId="449DD2AD">
      <w:pPr>
        <w:pStyle w:val="2"/>
      </w:pPr>
      <w:r>
        <w:t>3. Пользовательские роли</w:t>
      </w:r>
    </w:p>
    <w:p w14:paraId="7113CE42">
      <w:r>
        <w:t>В системе предусмотрено 3 роли:</w:t>
      </w:r>
    </w:p>
    <w:p w14:paraId="11D22EBD">
      <w:pPr>
        <w:pStyle w:val="3"/>
      </w:pPr>
      <w:r>
        <w:t>Клиент</w:t>
      </w:r>
    </w:p>
    <w:p w14:paraId="09731163">
      <w:r>
        <w:t>Может:</w:t>
      </w:r>
    </w:p>
    <w:p w14:paraId="24663144">
      <w:pPr>
        <w:pStyle w:val="22"/>
      </w:pPr>
      <w:r>
        <w:t>зарегистрироваться;</w:t>
      </w:r>
    </w:p>
    <w:p w14:paraId="24FDD9FA">
      <w:pPr>
        <w:pStyle w:val="22"/>
      </w:pPr>
      <w:r>
        <w:t>посмотреть текущий баланс;</w:t>
      </w:r>
    </w:p>
    <w:p w14:paraId="5626F639">
      <w:pPr>
        <w:pStyle w:val="22"/>
      </w:pPr>
      <w:r>
        <w:t>посмотреть свои данные;</w:t>
      </w:r>
    </w:p>
    <w:p w14:paraId="37C769A7">
      <w:pPr>
        <w:pStyle w:val="22"/>
      </w:pPr>
      <w:r>
        <w:t>изменить свои данные;</w:t>
      </w:r>
    </w:p>
    <w:p w14:paraId="5F3B513D">
      <w:pPr>
        <w:pStyle w:val="22"/>
      </w:pPr>
      <w:r>
        <w:t>посмотреть правила программы;</w:t>
      </w:r>
    </w:p>
    <w:p w14:paraId="6AEAF877">
      <w:pPr>
        <w:pStyle w:val="22"/>
      </w:pPr>
      <w:r>
        <w:t>получать сообщения и информацию об акциях.</w:t>
      </w:r>
    </w:p>
    <w:p w14:paraId="64FF1DB1">
      <w:pPr>
        <w:pStyle w:val="3"/>
      </w:pPr>
      <w:r>
        <w:t>Кассир (доступ магазина)</w:t>
      </w:r>
    </w:p>
    <w:p w14:paraId="671751F6">
      <w:r>
        <w:t>Каждый магазин сети имеет свой доступ в системе. К магазину привязываются Telegram ID сотрудников, которые работают на этой точке.</w:t>
      </w:r>
    </w:p>
    <w:p w14:paraId="37E4163A">
      <w:r>
        <w:t>Единая база клиентов (раздел 6) и доступы магазинов — разные вещи: клиенты одни на всю сеть; кассиры входят через Telegram ID, привязанный к конкретному магазину. Личный именованный аккаунт не создаётся — администратор указывает Telegram ID и привязывает его к магазину. На один магазин можно привязать несколько Telegram ID; один Telegram ID — только к одному магазину.</w:t>
      </w:r>
    </w:p>
    <w:p w14:paraId="4F1D7DF7">
      <w:r>
        <w:t>Кассир может:</w:t>
      </w:r>
    </w:p>
    <w:p w14:paraId="009BBDCA">
      <w:pPr>
        <w:pStyle w:val="22"/>
      </w:pPr>
      <w:r>
        <w:t>найти клиента;</w:t>
      </w:r>
    </w:p>
    <w:p w14:paraId="5E2004E4">
      <w:pPr>
        <w:pStyle w:val="22"/>
      </w:pPr>
      <w:r>
        <w:t>посмотреть текущий баланс клиента;</w:t>
      </w:r>
    </w:p>
    <w:p w14:paraId="4303734E">
      <w:pPr>
        <w:pStyle w:val="22"/>
      </w:pPr>
      <w:r>
        <w:t>создать операцию начисления;</w:t>
      </w:r>
    </w:p>
    <w:p w14:paraId="389AD08F">
      <w:pPr>
        <w:pStyle w:val="22"/>
      </w:pPr>
      <w:r>
        <w:t>создать операцию списания;</w:t>
      </w:r>
    </w:p>
    <w:p w14:paraId="7ECC14F1">
      <w:pPr>
        <w:pStyle w:val="22"/>
      </w:pPr>
      <w:r>
        <w:t>видеть результат созданной операции.</w:t>
      </w:r>
    </w:p>
    <w:p w14:paraId="79F743E3">
      <w:r>
        <w:t>Кассир не имеет доступа к административным функциям.</w:t>
      </w:r>
    </w:p>
    <w:p w14:paraId="51B366C3">
      <w:r>
        <w:t>При создании операции система сохраняет идентификатор магазина и Telegram ID, с которого выполнена операция.</w:t>
      </w:r>
    </w:p>
    <w:p w14:paraId="325412F3">
      <w:pPr>
        <w:pStyle w:val="3"/>
      </w:pPr>
      <w:r>
        <w:t>Администратор</w:t>
      </w:r>
    </w:p>
    <w:p w14:paraId="61678978">
      <w:r>
        <w:t>Имеет полный доступ к системе:</w:t>
      </w:r>
    </w:p>
    <w:p w14:paraId="3A9CCA5D">
      <w:pPr>
        <w:pStyle w:val="22"/>
      </w:pPr>
      <w:r>
        <w:t>клиенты;</w:t>
      </w:r>
    </w:p>
    <w:p w14:paraId="76C8FA74">
      <w:pPr>
        <w:pStyle w:val="22"/>
      </w:pPr>
      <w:r>
        <w:t>операции;</w:t>
      </w:r>
    </w:p>
    <w:p w14:paraId="1B842146">
      <w:pPr>
        <w:pStyle w:val="22"/>
      </w:pPr>
      <w:r>
        <w:t>подтверждение начислений;</w:t>
      </w:r>
    </w:p>
    <w:p w14:paraId="72C5D188">
      <w:pPr>
        <w:pStyle w:val="22"/>
      </w:pPr>
      <w:r>
        <w:t>баллы;</w:t>
      </w:r>
    </w:p>
    <w:p w14:paraId="478E2F41">
      <w:pPr>
        <w:pStyle w:val="22"/>
      </w:pPr>
      <w:r>
        <w:t>кассиры;</w:t>
      </w:r>
    </w:p>
    <w:p w14:paraId="0E3D2E2E">
      <w:pPr>
        <w:pStyle w:val="22"/>
      </w:pPr>
      <w:r>
        <w:t>настройки;</w:t>
      </w:r>
    </w:p>
    <w:p w14:paraId="6E06342E">
      <w:pPr>
        <w:pStyle w:val="22"/>
      </w:pPr>
      <w:r>
        <w:t>статистика;</w:t>
      </w:r>
    </w:p>
    <w:p w14:paraId="33DE0A3B">
      <w:pPr>
        <w:pStyle w:val="22"/>
      </w:pPr>
      <w:r>
        <w:t>рассылки.</w:t>
      </w:r>
    </w:p>
    <w:p w14:paraId="7B06B39D">
      <w:pPr>
        <w:pStyle w:val="2"/>
      </w:pPr>
      <w:r>
        <w:t>4. Авторизация и определение роли</w:t>
      </w:r>
    </w:p>
    <w:p w14:paraId="5AC982CA">
      <w:r>
        <w:t>Авторизация пользователей осуществляется через Telegram. У каждого пользователя определяется Telegram ID. Backend проверяет, какая роль закреплена за данным Telegram ID.</w:t>
      </w:r>
    </w:p>
    <w:p w14:paraId="454DDF64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Telegram ID → роль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123456789 → STORE (Магазин 1)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234567890 → STORE (Магазин 2)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987654321 → ADMIN</w:t>
      </w:r>
    </w:p>
    <w:p w14:paraId="05DED2FC">
      <w:r>
        <w:t>Backend определяет не только роль, но и магазин, если роль — STORE.</w:t>
      </w:r>
    </w:p>
    <w:p w14:paraId="533B473D">
      <w:r>
        <w:t>После авторизации система автоматически показывает интерфейс, соответствующий роли.</w:t>
      </w:r>
    </w:p>
    <w:p w14:paraId="0A428085">
      <w:r>
        <w:t>Важно: роль проверяется на backend, а не только на уровне отображения кнопок. Даже если пользователь попытается напрямую отправить запрос к административному API, backend должен проверить его права и отказать в доступе при отсутствии необходимых разрешений.</w:t>
      </w:r>
    </w:p>
    <w:p w14:paraId="592CAA3F">
      <w:pPr>
        <w:pStyle w:val="2"/>
      </w:pPr>
      <w:r>
        <w:t>5. Регистрация клиента</w:t>
      </w:r>
    </w:p>
    <w:p w14:paraId="51286161">
      <w:r>
        <w:t>В магазинах Q Premium размещается QR-код. Клиент сканирует QR-код и переходит в Telegram-бот.</w:t>
      </w:r>
      <w:r>
        <w:drawing>
          <wp:inline distT="0" distB="0" distL="114300" distR="114300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4C8F">
      <w:pPr>
        <w:jc w:val="center"/>
      </w:pPr>
      <w:r>
        <w:rPr>
          <w:i/>
          <w:color w:val="666666"/>
          <w:sz w:val="18"/>
        </w:rPr>
        <w:t>Рис. 2 — Сценарий регистрации клиента</w:t>
      </w:r>
    </w:p>
    <w:p w14:paraId="3A8D7716"/>
    <w:p w14:paraId="5BA125F7">
      <w:r>
        <w:t>Клиент заполняет:</w:t>
      </w:r>
    </w:p>
    <w:p w14:paraId="2D86AA56">
      <w:pPr>
        <w:pStyle w:val="22"/>
      </w:pPr>
      <w:r>
        <w:t>ФИО;</w:t>
      </w:r>
    </w:p>
    <w:p w14:paraId="2DC8DE1C">
      <w:pPr>
        <w:pStyle w:val="22"/>
      </w:pPr>
      <w:r>
        <w:t>номер телефона;</w:t>
      </w:r>
    </w:p>
    <w:p w14:paraId="177C0C59">
      <w:pPr>
        <w:pStyle w:val="22"/>
      </w:pPr>
      <w:r>
        <w:t>email;</w:t>
      </w:r>
    </w:p>
    <w:p w14:paraId="40D5936C">
      <w:pPr>
        <w:pStyle w:val="22"/>
      </w:pPr>
      <w:r>
        <w:t>дату рождения.</w:t>
      </w:r>
    </w:p>
    <w:p w14:paraId="24741722">
      <w:r>
        <w:t>Перед регистрацией клиенту отображаются условия программы лояльности и необходимые согласия. После завершения регистрации клиент становится участником программы лояльности и создаётся в общей базе.</w:t>
      </w:r>
    </w:p>
    <w:p w14:paraId="22A7FF63">
      <w:pPr>
        <w:pStyle w:val="2"/>
      </w:pPr>
      <w:r>
        <w:t>6. Единая база клиентов</w:t>
      </w:r>
    </w:p>
    <w:p w14:paraId="5E50B66E">
      <w:r>
        <w:t>Все 4 магазина Q Premium работают с одной общей базой клиентов. Отдельных баз для каждого магазина не создаётся. Клиент регистрируется один раз и после этого может совершать покупки в любом из 4 магазинов. Все операции с его бонусами работают с единым балансом.</w:t>
      </w:r>
    </w:p>
    <w:p w14:paraId="7BE96BAB">
      <w:pPr>
        <w:pStyle w:val="2"/>
      </w:pPr>
      <w:r>
        <w:t>7. Данные клиента</w:t>
      </w:r>
    </w:p>
    <w:p w14:paraId="777A5D82">
      <w:r>
        <w:t>В карточке клиента хранятся:</w:t>
      </w:r>
    </w:p>
    <w:p w14:paraId="4D485FEA">
      <w:pPr>
        <w:pStyle w:val="22"/>
      </w:pPr>
      <w:r>
        <w:t>внутренний ID;</w:t>
      </w:r>
    </w:p>
    <w:p w14:paraId="2466BF12">
      <w:pPr>
        <w:pStyle w:val="22"/>
      </w:pPr>
      <w:r>
        <w:t>Telegram ID;</w:t>
      </w:r>
    </w:p>
    <w:p w14:paraId="58A9CF6B">
      <w:pPr>
        <w:pStyle w:val="22"/>
      </w:pPr>
      <w:r>
        <w:t>ФИО;</w:t>
      </w:r>
    </w:p>
    <w:p w14:paraId="1DABA0BA">
      <w:pPr>
        <w:pStyle w:val="22"/>
      </w:pPr>
      <w:r>
        <w:t>номер телефона;</w:t>
      </w:r>
    </w:p>
    <w:p w14:paraId="4775D519">
      <w:pPr>
        <w:pStyle w:val="22"/>
      </w:pPr>
      <w:r>
        <w:t>email;</w:t>
      </w:r>
    </w:p>
    <w:p w14:paraId="78BCCA35">
      <w:pPr>
        <w:pStyle w:val="22"/>
      </w:pPr>
      <w:r>
        <w:t>дата рождения;</w:t>
      </w:r>
    </w:p>
    <w:p w14:paraId="6FAFCDC0">
      <w:pPr>
        <w:pStyle w:val="22"/>
      </w:pPr>
      <w:r>
        <w:t>дата регистрации;</w:t>
      </w:r>
    </w:p>
    <w:p w14:paraId="2872934D">
      <w:pPr>
        <w:pStyle w:val="22"/>
      </w:pPr>
      <w:r>
        <w:t>накопительные баллы;</w:t>
      </w:r>
    </w:p>
    <w:p w14:paraId="0F922E2E">
      <w:pPr>
        <w:pStyle w:val="22"/>
      </w:pPr>
      <w:r>
        <w:t>подарочные баллы;</w:t>
      </w:r>
    </w:p>
    <w:p w14:paraId="7D927B7E">
      <w:pPr>
        <w:pStyle w:val="22"/>
      </w:pPr>
      <w:r>
        <w:t>общее количество баллов;</w:t>
      </w:r>
    </w:p>
    <w:p w14:paraId="660930AD">
      <w:pPr>
        <w:pStyle w:val="22"/>
      </w:pPr>
      <w:r>
        <w:t>общая сумма покупок;</w:t>
      </w:r>
    </w:p>
    <w:p w14:paraId="40E7DE23">
      <w:pPr>
        <w:pStyle w:val="22"/>
      </w:pPr>
      <w:r>
        <w:t>количество операций;</w:t>
      </w:r>
    </w:p>
    <w:p w14:paraId="30381F15">
      <w:pPr>
        <w:pStyle w:val="22"/>
      </w:pPr>
      <w:r>
        <w:t>статус клиента;</w:t>
      </w:r>
    </w:p>
    <w:p w14:paraId="2C8EA733">
      <w:pPr>
        <w:pStyle w:val="22"/>
      </w:pPr>
      <w:r>
        <w:t>дата последней операции.</w:t>
      </w:r>
    </w:p>
    <w:p w14:paraId="6916E24D">
      <w:r>
        <w:t>Также в базе сохраняется история всех операций клиента. История используется системой и доступна администратору.</w:t>
      </w:r>
    </w:p>
    <w:p w14:paraId="315EA788">
      <w:pPr>
        <w:pStyle w:val="2"/>
      </w:pPr>
      <w:r>
        <w:t>8. Клиентский Mini App</w:t>
      </w:r>
    </w:p>
    <w:p w14:paraId="28686C02">
      <w:r>
        <w:t>Mini App открывается непосредственно внутри Telegram. Отдельное приложение скачивать не требуется.</w:t>
      </w:r>
    </w:p>
    <w:p w14:paraId="3B8A5814">
      <w:pPr>
        <w:pStyle w:val="3"/>
      </w:pPr>
      <w:r>
        <w:t>Мой баланс</w:t>
      </w:r>
    </w:p>
    <w:p w14:paraId="75BAD94E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Накопительные баллы: 2 500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└ Сгорят 15.10.2026: 800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└ Сгорят 01.12.2026: 1 700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Подарочные баллы: 500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└ Сгорят 20.09.2026: 500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Всего: 3 000 баллов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Ближайшие сгорания: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20.09.2026 — 500 подарочных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15.10.2026 — 800 накопительных</w:t>
      </w:r>
    </w:p>
    <w:p w14:paraId="1FB90073">
      <w:r>
        <w:t>Накопительные и подарочные баллы отображаются отдельно. Для каждого типа показывается баланс и даты сгорания ближайших партий баллов. Клиент не видит историю операций.</w:t>
      </w:r>
    </w:p>
    <w:p w14:paraId="6050D0FF">
      <w:pPr>
        <w:pStyle w:val="2"/>
      </w:pPr>
      <w:r>
        <w:t>9. Мои данные</w:t>
      </w:r>
    </w:p>
    <w:p w14:paraId="1AF35F23">
      <w:pPr>
        <w:rPr>
          <w:rFonts w:hint="default"/>
          <w:lang w:val="ru-RU"/>
        </w:rPr>
      </w:pPr>
      <w:r>
        <w:t>Клиент может посмотреть и редактировать свои данные (ФИО, телефон, email, дата рождения). После изменения информация обновляется в общей базе клиентов.</w:t>
      </w:r>
      <w:r>
        <w:rPr>
          <w:rFonts w:hint="default"/>
          <w:lang w:val="ru-RU"/>
        </w:rPr>
        <w:t xml:space="preserve"> Если  клиент меняет редактирует дату рождения этот запрос уходит на подтверждение админу. После подтверждения реальной даты рождения и одобрения админом нажатием кнопки одобрить дата рождения меняется. </w:t>
      </w:r>
    </w:p>
    <w:p w14:paraId="74F90E6C">
      <w:pPr>
        <w:pStyle w:val="2"/>
      </w:pPr>
      <w:r>
        <w:t>10. Правила программы</w:t>
      </w:r>
    </w:p>
    <w:p w14:paraId="68DCAD94">
      <w:r>
        <w:t>Клиент может посмотреть актуальные правила программы лояльности:</w:t>
      </w:r>
    </w:p>
    <w:p w14:paraId="52EDF5A4">
      <w:pPr>
        <w:pStyle w:val="22"/>
      </w:pPr>
      <w:r>
        <w:t>сколько процентов начисляется за покупку;</w:t>
      </w:r>
    </w:p>
    <w:p w14:paraId="611481EB">
      <w:pPr>
        <w:pStyle w:val="22"/>
      </w:pPr>
      <w:r>
        <w:t>сколько составляет 1 балл;</w:t>
      </w:r>
    </w:p>
    <w:p w14:paraId="24FD68A5">
      <w:pPr>
        <w:pStyle w:val="22"/>
      </w:pPr>
      <w:r>
        <w:t>срок действия накопительных баллов;</w:t>
      </w:r>
    </w:p>
    <w:p w14:paraId="47500878">
      <w:pPr>
        <w:pStyle w:val="22"/>
      </w:pPr>
      <w:r>
        <w:t>срок действия подарочных баллов;</w:t>
      </w:r>
    </w:p>
    <w:p w14:paraId="115F5EAE">
      <w:pPr>
        <w:pStyle w:val="22"/>
      </w:pPr>
      <w:r>
        <w:t>максимальный процент оплаты покупки баллами;</w:t>
      </w:r>
    </w:p>
    <w:p w14:paraId="49C39C31">
      <w:pPr>
        <w:pStyle w:val="22"/>
      </w:pPr>
      <w:r>
        <w:t>другие условия программы.</w:t>
      </w:r>
    </w:p>
    <w:p w14:paraId="00D80C39">
      <w:r>
        <w:t>Числовые параметры подтягиваются из настроек автоматически. Поясняющий текст правил администратор редактирует вручную в админке.</w:t>
      </w:r>
    </w:p>
    <w:p w14:paraId="6F3CA245">
      <w:pPr>
        <w:pStyle w:val="2"/>
      </w:pPr>
      <w:r>
        <w:t>11. Акции</w:t>
      </w:r>
    </w:p>
    <w:p w14:paraId="2E902985">
      <w:r>
        <w:t>В Mini App клиент может видеть информацию об актуальных акциях магазина. На первом этапе предусматривается простое отображение текстовой информации об акциях.</w:t>
      </w:r>
    </w:p>
    <w:p w14:paraId="3AEC0AA5">
      <w:pPr>
        <w:pStyle w:val="2"/>
      </w:pPr>
      <w:r>
        <w:t>12. Накопительные баллы</w:t>
      </w:r>
    </w:p>
    <w:p w14:paraId="1CD2F696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Покупка: 10 000 ₽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Процент начисления: 5%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Начисляется: 500 баллов</w:t>
      </w:r>
    </w:p>
    <w:p w14:paraId="195AB675">
      <w:r>
        <w:t>Количество баллов рассчитывается системой автоматически. Кассир не вводит количество баллов вручную.</w:t>
      </w:r>
    </w:p>
    <w:p w14:paraId="6AA28838">
      <w:pPr>
        <w:pStyle w:val="2"/>
      </w:pPr>
      <w:r>
        <w:t>13. Порог начисления</w:t>
      </w:r>
    </w:p>
    <w:p w14:paraId="3C23DAF4">
      <w:r>
        <w:t>В административных настройках предусматривается параметр: «Минимальная сумма покупки для начисления баллов». Если сумма покупки меньше установленного значения, баллы не начисляются.</w:t>
      </w:r>
    </w:p>
    <w:p w14:paraId="62D65A73">
      <w:pPr>
        <w:pStyle w:val="2"/>
      </w:pPr>
      <w:r>
        <w:t>14. Процент начисления</w:t>
      </w:r>
    </w:p>
    <w:p w14:paraId="7B71D651">
      <w:r>
        <w:t>Администратор может самостоятельно установить процент начисления.</w:t>
      </w:r>
    </w:p>
    <w:p w14:paraId="1C391620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10 000 ₽ × 5% = 500 баллов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10 000 ₽ × 10% = 1 000 баллов</w:t>
      </w:r>
    </w:p>
    <w:p w14:paraId="69386B77">
      <w:r>
        <w:t>Изменение настройки не требует изменения программного кода.</w:t>
      </w:r>
    </w:p>
    <w:p w14:paraId="791E2138">
      <w:pPr>
        <w:pStyle w:val="2"/>
      </w:pPr>
      <w:r>
        <w:t>15. Срок действия накопительных баллов</w:t>
      </w:r>
    </w:p>
    <w:p w14:paraId="07876DC9">
      <w:r>
        <w:t>Администратор устанавливает срок действия накопительных баллов (например, 3 месяца). После окончания срока неиспользованные баллы становятся недействительными. Система фиксирует факт сгорания баллов в истории операций.</w:t>
      </w:r>
    </w:p>
    <w:p w14:paraId="0147CC8A">
      <w:pPr>
        <w:pStyle w:val="2"/>
      </w:pPr>
      <w:r>
        <w:t>16. Подарочные баллы</w:t>
      </w:r>
    </w:p>
    <w:p w14:paraId="0E1D2F8A">
      <w:r>
        <w:t>Подарочные баллы являются отдельным типом баллов и не смешиваются с накопительными.</w:t>
      </w:r>
    </w:p>
    <w:p w14:paraId="10C7EC44">
      <w:r>
        <w:t>Подарочные баллы могут использоваться:</w:t>
      </w:r>
    </w:p>
    <w:p w14:paraId="490A082D">
      <w:pPr>
        <w:pStyle w:val="22"/>
      </w:pPr>
      <w:r>
        <w:t>за регистрацию;</w:t>
      </w:r>
    </w:p>
    <w:p w14:paraId="10E6F3E4">
      <w:pPr>
        <w:pStyle w:val="22"/>
      </w:pPr>
      <w:r>
        <w:t>в качестве подарка;</w:t>
      </w:r>
    </w:p>
    <w:p w14:paraId="7F785F7D">
      <w:pPr>
        <w:pStyle w:val="22"/>
      </w:pPr>
      <w:r>
        <w:t>в рамках акции;</w:t>
      </w:r>
    </w:p>
    <w:p w14:paraId="1F5C6F3A">
      <w:pPr>
        <w:pStyle w:val="22"/>
      </w:pPr>
      <w:r>
        <w:t>в качестве персонального бонуса;</w:t>
      </w:r>
    </w:p>
    <w:p w14:paraId="0A39C877">
      <w:pPr>
        <w:pStyle w:val="22"/>
      </w:pPr>
      <w:r>
        <w:t>на день рождения.</w:t>
      </w:r>
    </w:p>
    <w:p w14:paraId="38F9B056">
      <w:pPr>
        <w:pStyle w:val="2"/>
      </w:pPr>
      <w:r>
        <w:t>17. Срок действия подарочных баллов</w:t>
      </w:r>
    </w:p>
    <w:p w14:paraId="53128E27">
      <w:r>
        <w:t>Для подарочных баллов устанавливается отдельный срок действия (например, 30 дней). Срок устанавливается администратором.</w:t>
      </w:r>
    </w:p>
    <w:p w14:paraId="4CCBE8F4">
      <w:pPr>
        <w:pStyle w:val="2"/>
      </w:pPr>
      <w:r>
        <w:t>18. Максимальное списание баллов</w:t>
      </w:r>
    </w:p>
    <w:p w14:paraId="581493C7">
      <w:r>
        <w:t>Администратор устанавливает максимальный процент покупки, который можно оплатить баллами.</w:t>
      </w:r>
    </w:p>
    <w:p w14:paraId="74BA2659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Покупка: 10 000 ₽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Максимальное списание: 30%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Максимум: 3 000 баллов</w:t>
      </w:r>
    </w:p>
    <w:p w14:paraId="110BCD2D">
      <w:r>
        <w:t>Система автоматически рассчитывает допустимый лимит. Кассир не сможет провести списание выше установленного ограничения.</w:t>
      </w:r>
    </w:p>
    <w:p w14:paraId="2EDF8B41">
      <w:pPr>
        <w:pStyle w:val="2"/>
      </w:pPr>
      <w:r>
        <w:t>19. Начисление баллов кассиром</w:t>
      </w:r>
    </w:p>
    <w:p w14:paraId="082B548D">
      <w:r>
        <w:t>Кассир работает через Telegram ID, привязанный к своему магазину (см. раздел 30).</w:t>
      </w:r>
    </w:p>
    <w:p w14:paraId="13BC8166">
      <w:pPr>
        <w:jc w:val="center"/>
      </w:pPr>
      <w:r>
        <w:drawing>
          <wp:inline distT="0" distB="0" distL="114300" distR="114300">
            <wp:extent cx="5303520" cy="3535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420F">
      <w:pPr>
        <w:jc w:val="center"/>
      </w:pPr>
      <w:r>
        <w:rPr>
          <w:i/>
          <w:color w:val="666666"/>
          <w:sz w:val="18"/>
        </w:rPr>
        <w:t>Рис. 3 — Процесс начисления баллов кассиром</w:t>
      </w:r>
    </w:p>
    <w:p w14:paraId="1DBB9CE4"/>
    <w:p w14:paraId="13225464">
      <w:r>
        <w:t>Шаг 1. Кассир нажимает «Начислить баллы».</w:t>
      </w:r>
    </w:p>
    <w:p w14:paraId="64E2401A">
      <w:r>
        <w:t>Шаг 2. Вводит номер телефона клиента.</w:t>
      </w:r>
    </w:p>
    <w:p w14:paraId="4092FF2B">
      <w:r>
        <w:t>Шаг 3. Система находит клиента.</w:t>
      </w:r>
    </w:p>
    <w:p w14:paraId="683FFB39">
      <w:r>
        <w:t>Шаг 4. Кассир вводит сумму покупки (например, 10 000 ₽).</w:t>
      </w:r>
    </w:p>
    <w:p w14:paraId="4E17F438">
      <w:r>
        <w:t>Шаг 5. Система автоматически рассчитывает количество баллов (10 000 × 5% = 500).</w:t>
      </w:r>
    </w:p>
    <w:p w14:paraId="06AA7615">
      <w:r>
        <w:t>Шаг 6. Операция отправляется администратору на подтверждение.</w:t>
      </w:r>
    </w:p>
    <w:p w14:paraId="3D5B67F0">
      <w:pPr>
        <w:pStyle w:val="2"/>
      </w:pPr>
      <w:r>
        <w:t>20. Подтверждение начисления администратором</w:t>
      </w:r>
    </w:p>
    <w:p w14:paraId="627E77D0">
      <w:r>
        <w:t>Начисление не зачисляется клиенту сразу. После создания операции она получает статус PENDING (ожидает подтверждения).</w:t>
      </w:r>
    </w:p>
    <w:p w14:paraId="3B93CB4A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Клиент: Иван Иванов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Телефон: +7...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Дата: 22.08.2026  Время: 14:35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Сумма покупки: 10 000 ₽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Начислено: 500 баллов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Магазин: Магазин 1 (ул. Примерная, 10)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Telegram ID оператора: 123456789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Статус: Ожидает подтверждения</w:t>
      </w:r>
    </w:p>
    <w:p w14:paraId="7D74B3C9">
      <w:r>
        <w:t>Администратор может:</w:t>
      </w:r>
    </w:p>
    <w:p w14:paraId="20C9D692">
      <w:pPr>
        <w:pStyle w:val="22"/>
      </w:pPr>
      <w:r>
        <w:t>Подтвердить — операция получает статус CONFIRMED, баллы зачисляются клиенту.</w:t>
      </w:r>
    </w:p>
    <w:p w14:paraId="6051538F">
      <w:pPr>
        <w:pStyle w:val="22"/>
      </w:pPr>
      <w:r>
        <w:t>Отклонить — операция получает статус REJECTED, баллы клиенту не начисляются.</w:t>
      </w:r>
    </w:p>
    <w:p w14:paraId="1F17F729">
      <w:pPr>
        <w:pStyle w:val="2"/>
      </w:pPr>
      <w:r>
        <w:t>21. Список операций на подтверждение</w:t>
      </w:r>
    </w:p>
    <w:p w14:paraId="64A62E8F">
      <w:r>
        <w:t>В административной панели создаётся отдельный раздел «Ожидают подтверждения». Если администратор не заходит каждый день, операции продолжают накапливаться.</w:t>
      </w:r>
    </w:p>
    <w:p w14:paraId="000AED01">
      <w:pPr>
        <w:pStyle w:val="2"/>
      </w:pPr>
      <w:r>
        <w:t>22. Данные операции</w:t>
      </w:r>
    </w:p>
    <w:p w14:paraId="4C7CC854">
      <w:r>
        <w:t>Для каждой операции отображаются:</w:t>
      </w:r>
    </w:p>
    <w:p w14:paraId="7EC44F1D">
      <w:pPr>
        <w:pStyle w:val="22"/>
      </w:pPr>
      <w:r>
        <w:t>дата;</w:t>
      </w:r>
    </w:p>
    <w:p w14:paraId="3126EB42">
      <w:pPr>
        <w:pStyle w:val="22"/>
      </w:pPr>
      <w:r>
        <w:t>время;</w:t>
      </w:r>
    </w:p>
    <w:p w14:paraId="39E24A0C">
      <w:pPr>
        <w:pStyle w:val="22"/>
      </w:pPr>
      <w:r>
        <w:t>клиент;</w:t>
      </w:r>
    </w:p>
    <w:p w14:paraId="1FCA4B3F">
      <w:pPr>
        <w:pStyle w:val="22"/>
      </w:pPr>
      <w:r>
        <w:t>номер телефона;</w:t>
      </w:r>
    </w:p>
    <w:p w14:paraId="1976605D">
      <w:pPr>
        <w:pStyle w:val="22"/>
      </w:pPr>
      <w:r>
        <w:t>сумма покупки;</w:t>
      </w:r>
    </w:p>
    <w:p w14:paraId="4DAC2383">
      <w:pPr>
        <w:pStyle w:val="22"/>
      </w:pPr>
      <w:r>
        <w:t>количество начисляемых баллов;</w:t>
      </w:r>
    </w:p>
    <w:p w14:paraId="650CE714">
      <w:pPr>
        <w:pStyle w:val="22"/>
      </w:pPr>
      <w:r>
        <w:t>тип баллов;</w:t>
      </w:r>
    </w:p>
    <w:p w14:paraId="70451AFD">
      <w:pPr>
        <w:pStyle w:val="22"/>
      </w:pPr>
      <w:r>
        <w:t>магазин (источник операции);</w:t>
      </w:r>
    </w:p>
    <w:p w14:paraId="7AAC3E08">
      <w:pPr>
        <w:pStyle w:val="22"/>
      </w:pPr>
      <w:r>
        <w:t>Telegram ID оператора;</w:t>
      </w:r>
    </w:p>
    <w:p w14:paraId="0F188052">
      <w:pPr>
        <w:pStyle w:val="22"/>
      </w:pPr>
      <w:r>
        <w:t>статус операции.</w:t>
      </w:r>
    </w:p>
    <w:p w14:paraId="50A1F6CA">
      <w:pPr>
        <w:pStyle w:val="2"/>
      </w:pPr>
      <w:r>
        <w:t>23. Редактирование операции администратором</w:t>
      </w:r>
    </w:p>
    <w:p w14:paraId="7B82F076">
      <w:r>
        <w:t>До подтверждения администратор может изменить сумму покупки и количество начисляемых баллов. При изменении суммы система автоматически пересчитывает количество баллов.</w:t>
      </w:r>
    </w:p>
    <w:p w14:paraId="386C1A02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Было: 10 000 ₽ → 500 баллов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Изменено: 8 000 ₽ → 400 баллов</w:t>
      </w:r>
    </w:p>
    <w:p w14:paraId="67A4F63F">
      <w:pPr>
        <w:pStyle w:val="2"/>
      </w:pPr>
      <w:r>
        <w:t>24. Списание баллов</w:t>
      </w:r>
    </w:p>
    <w:p w14:paraId="0F1C2843">
      <w:r>
        <w:t>Кассир может создать операцию списания баллов. Сценарий:</w:t>
      </w:r>
    </w:p>
    <w:p w14:paraId="27B370A5">
      <w:pPr>
        <w:pStyle w:val="22"/>
      </w:pPr>
      <w:r>
        <w:t>найти клиента (по телефону);</w:t>
      </w:r>
    </w:p>
    <w:p w14:paraId="3B6C9A24">
      <w:pPr>
        <w:pStyle w:val="22"/>
      </w:pPr>
      <w:r>
        <w:t>выбрать «Списать баллы»;</w:t>
      </w:r>
    </w:p>
    <w:p w14:paraId="74CE14C9">
      <w:pPr>
        <w:pStyle w:val="22"/>
      </w:pPr>
      <w:r>
        <w:t>указать сумму покупки;</w:t>
      </w:r>
    </w:p>
    <w:p w14:paraId="67C45BAB">
      <w:pPr>
        <w:pStyle w:val="22"/>
      </w:pPr>
      <w:r>
        <w:t>система автоматически рассчитывает максимально допустимое списание, доступный баланс и итог по FIFO;</w:t>
      </w:r>
    </w:p>
    <w:p w14:paraId="40A880EB">
      <w:pPr>
        <w:pStyle w:val="22"/>
      </w:pPr>
      <w:r>
        <w:t>кассир не вводит количество баллов вручную — система списывает автоматически (если баллов меньше лимита — все доступные; если больше — только рассчитанный максимум);</w:t>
      </w:r>
    </w:p>
    <w:p w14:paraId="25204ED4">
      <w:pPr>
        <w:pStyle w:val="22"/>
      </w:pPr>
      <w:r>
        <w:t>кассир подтверждает операцию; операция проводится.</w:t>
      </w:r>
    </w:p>
    <w:p w14:paraId="74B554C8">
      <w:r>
        <w:t>Перед подтверждением кассир видит preview: сумма покупки, сколько будет списано, остаток баллов.</w:t>
      </w:r>
    </w:p>
    <w:p w14:paraId="5EE52A38">
      <w:r>
        <w:t>Система проверяет: наличие баллов, доступный баланс, срок действия, максимальный процент оплаты и другие ограничения.</w:t>
      </w:r>
    </w:p>
    <w:p w14:paraId="1D52271A">
      <w:pPr>
        <w:pStyle w:val="2"/>
      </w:pPr>
      <w:r>
        <w:t>25. Порядок использования баллов</w:t>
      </w:r>
    </w:p>
    <w:p w14:paraId="0A6CA5E7">
      <w:r>
        <w:t>При списании используется правило FIFO по сроку жизни: сначала списываются баллы, у которых срок действия заканчивается раньше.</w:t>
      </w:r>
    </w:p>
    <w:p w14:paraId="02F90CAF">
      <w:pPr>
        <w:pStyle w:val="2"/>
      </w:pPr>
      <w:r>
        <w:t>26. Административная панель</w:t>
      </w:r>
    </w:p>
    <w:p w14:paraId="2467604B">
      <w:r>
        <w:t>Административная панель реализуется как Telegram Mini App.</w:t>
      </w:r>
    </w:p>
    <w:p w14:paraId="3E0813F0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Главная | Клиенты | Операции | Ожидают подтверждения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Баллы | Кассиры | Статистика | Рассылки | Настройки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├── Правила программы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├── Администраторы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└── Резервная копия</w:t>
      </w:r>
    </w:p>
    <w:p w14:paraId="1AA67B31">
      <w:r>
        <w:t>В разделе «Настройки» (или отдельном подразделе) администратор может скачать резервную копию базы данных — см. раздел 53.</w:t>
      </w:r>
    </w:p>
    <w:p w14:paraId="1BA500D8">
      <w:pPr>
        <w:pStyle w:val="2"/>
      </w:pPr>
      <w:r>
        <w:t>27. Раздел «Клиенты»</w:t>
      </w:r>
    </w:p>
    <w:p w14:paraId="665B5F94">
      <w:pPr>
        <w:pStyle w:val="22"/>
      </w:pPr>
      <w:r>
        <w:t>посмотреть список клиентов;</w:t>
      </w:r>
    </w:p>
    <w:p w14:paraId="208E8FA8">
      <w:pPr>
        <w:pStyle w:val="22"/>
      </w:pPr>
      <w:r>
        <w:t>найти клиента;</w:t>
      </w:r>
    </w:p>
    <w:p w14:paraId="67E4E2CD">
      <w:pPr>
        <w:pStyle w:val="22"/>
      </w:pPr>
      <w:r>
        <w:t>открыть карточку клиента;</w:t>
      </w:r>
    </w:p>
    <w:p w14:paraId="5B375E38">
      <w:pPr>
        <w:pStyle w:val="22"/>
      </w:pPr>
      <w:r>
        <w:t>посмотреть баланс и данные;</w:t>
      </w:r>
    </w:p>
    <w:p w14:paraId="3C2D8667">
      <w:pPr>
        <w:pStyle w:val="22"/>
      </w:pPr>
      <w:r>
        <w:t>посмотреть историю операций;</w:t>
      </w:r>
    </w:p>
    <w:p w14:paraId="768C33A8">
      <w:pPr>
        <w:pStyle w:val="22"/>
      </w:pPr>
      <w:r>
        <w:t>начислить подарочные баллы;</w:t>
      </w:r>
    </w:p>
    <w:p w14:paraId="31E6540A">
      <w:pPr>
        <w:pStyle w:val="22"/>
      </w:pPr>
      <w:r>
        <w:t>выполнить корректировку;</w:t>
      </w:r>
    </w:p>
    <w:p w14:paraId="7A30F151">
      <w:pPr>
        <w:pStyle w:val="22"/>
      </w:pPr>
      <w:r>
        <w:t>выгрузить список клиентов (кнопка «Выгрузить» / «Скачать список»).</w:t>
      </w:r>
    </w:p>
    <w:p w14:paraId="74A2DA8D">
      <w:pPr>
        <w:pStyle w:val="22"/>
      </w:pPr>
      <w:r>
        <w:rPr>
          <w:lang w:val="ru-RU"/>
        </w:rPr>
        <w:t>Получить</w:t>
      </w:r>
      <w:r>
        <w:rPr>
          <w:rFonts w:hint="default"/>
          <w:lang w:val="ru-RU"/>
        </w:rPr>
        <w:t xml:space="preserve"> по кнопке список почт всех клиентов </w:t>
      </w:r>
    </w:p>
    <w:p w14:paraId="3BD2C559">
      <w:pPr>
        <w:pStyle w:val="2"/>
      </w:pPr>
      <w:r>
        <w:t>28. Поиск клиентов</w:t>
      </w:r>
    </w:p>
    <w:p w14:paraId="33A1225A">
      <w:r>
        <w:t>Поиск по ФИО и номеру телефона. Фильтры: сумма покупок, количество покупок, количество баллов.</w:t>
      </w:r>
    </w:p>
    <w:p w14:paraId="01E10954">
      <w:pPr>
        <w:pStyle w:val="2"/>
      </w:pPr>
      <w:r>
        <w:t>29. История операций для администратора</w:t>
      </w:r>
    </w:p>
    <w:p w14:paraId="7CE93C7C">
      <w:r>
        <w:t>Администратор имеет доступ к полной истории: начисления, списания, подарочные баллы, сгорание, корректировки, отменённые операции.</w:t>
      </w:r>
    </w:p>
    <w:p w14:paraId="5C6EA194">
      <w:pPr>
        <w:pStyle w:val="2"/>
      </w:pPr>
      <w:r>
        <w:t>30. Магазины и доступы кассиров</w:t>
      </w:r>
    </w:p>
    <w:p w14:paraId="64DE1D70">
      <w:r>
        <w:t>В системе ведётся справочник магазинов. По умолчанию — 4 магазина; администратор может добавлять новые.</w:t>
      </w:r>
    </w:p>
    <w:p w14:paraId="71EDAEDD">
      <w:r>
        <w:t>В разделе «Магазины» (или «Кассиры») администратор может: создать магазин; добавить Telegram ID сотрудника и привязать его к магазину; добавить несколько Telegram ID к одному магазину; отключить доступ. Личные профили кассиров (ФИО, логин, пароль) не создаются.</w:t>
      </w:r>
    </w:p>
    <w:p w14:paraId="09F927EB">
      <w:r>
        <w:t>При входе кассира backend определяет магазин по Telegram ID. Если Telegram ID не привязан — доступ запрещён. Каждая операция сохраняет идентификатор и название/адрес магазина, а также Telegram ID оператора.</w:t>
      </w:r>
    </w:p>
    <w:p w14:paraId="59DC7550">
      <w:pPr>
        <w:pStyle w:val="2"/>
      </w:pPr>
      <w:r>
        <w:t>31. Администраторы</w:t>
      </w:r>
    </w:p>
    <w:p w14:paraId="6C0A4CD6">
      <w:r>
        <w:t>Telegram ID связывается с ролью ADMIN. Полный доступ ко всем разделам системы.</w:t>
      </w:r>
    </w:p>
    <w:p w14:paraId="58C2B4B1">
      <w:r>
        <w:t>В разделе «Настройки → Администраторы» главный администратор может добавить нового администратора (указать Telegram ID), отключить администратора (кроме последнего активного). Минимум один активный администратор в системе должен оставаться.</w:t>
      </w:r>
    </w:p>
    <w:p w14:paraId="428CD5ED">
      <w:pPr>
        <w:pStyle w:val="2"/>
      </w:pPr>
      <w:r>
        <w:t>32. Статистика</w:t>
      </w:r>
    </w:p>
    <w:p w14:paraId="144BE69B">
      <w:r>
        <w:t>Периоды: неделя, месяц, год, произвольный.</w:t>
      </w:r>
    </w:p>
    <w:p w14:paraId="5C937EFD">
      <w:pPr>
        <w:pStyle w:val="4"/>
      </w:pPr>
      <w:r>
        <w:t>Клиенты</w:t>
      </w:r>
    </w:p>
    <w:p w14:paraId="6D538097">
      <w:pPr>
        <w:pStyle w:val="22"/>
      </w:pPr>
      <w:r>
        <w:t>общее количество клиентов;</w:t>
      </w:r>
    </w:p>
    <w:p w14:paraId="394C3164">
      <w:pPr>
        <w:pStyle w:val="22"/>
      </w:pPr>
      <w:r>
        <w:t>новые клиенты за период.</w:t>
      </w:r>
    </w:p>
    <w:p w14:paraId="6C7A7A09">
      <w:pPr>
        <w:pStyle w:val="4"/>
      </w:pPr>
      <w:r>
        <w:t>Покупки</w:t>
      </w:r>
    </w:p>
    <w:p w14:paraId="3EDF4130">
      <w:pPr>
        <w:pStyle w:val="22"/>
      </w:pPr>
      <w:r>
        <w:t>количество операций покупок;</w:t>
      </w:r>
    </w:p>
    <w:p w14:paraId="541E5C86">
      <w:pPr>
        <w:pStyle w:val="22"/>
      </w:pPr>
      <w:r>
        <w:t>общая сумма покупок.</w:t>
      </w:r>
    </w:p>
    <w:p w14:paraId="138E3C82">
      <w:pPr>
        <w:pStyle w:val="4"/>
      </w:pPr>
      <w:r>
        <w:t>Баллы</w:t>
      </w:r>
    </w:p>
    <w:p w14:paraId="6DF729E3">
      <w:pPr>
        <w:pStyle w:val="22"/>
      </w:pPr>
      <w:r>
        <w:t>начисленные накопительные;</w:t>
      </w:r>
    </w:p>
    <w:p w14:paraId="68AD6D0D">
      <w:pPr>
        <w:pStyle w:val="22"/>
      </w:pPr>
      <w:r>
        <w:t>списанные накопительные;</w:t>
      </w:r>
    </w:p>
    <w:p w14:paraId="7FE8FD6A">
      <w:pPr>
        <w:pStyle w:val="22"/>
      </w:pPr>
      <w:r>
        <w:t>сгоревшие накопительные;</w:t>
      </w:r>
    </w:p>
    <w:p w14:paraId="6832516F">
      <w:pPr>
        <w:pStyle w:val="22"/>
      </w:pPr>
      <w:r>
        <w:t>выданные подарочные;</w:t>
      </w:r>
    </w:p>
    <w:p w14:paraId="5A5BECA0">
      <w:pPr>
        <w:pStyle w:val="22"/>
      </w:pPr>
      <w:r>
        <w:t>использованные подарочные;</w:t>
      </w:r>
    </w:p>
    <w:p w14:paraId="31F70E47">
      <w:pPr>
        <w:pStyle w:val="22"/>
      </w:pPr>
      <w:r>
        <w:t>общее количество баллов.</w:t>
      </w:r>
    </w:p>
    <w:p w14:paraId="6FEBE85E">
      <w:pPr>
        <w:pStyle w:val="2"/>
      </w:pPr>
      <w:r>
        <w:t>33. Рассылки</w:t>
      </w:r>
    </w:p>
    <w:p w14:paraId="6B27C472">
      <w:r>
        <w:t>Администратор может отправлять клиентам текстовые сообщения через Telegram. На первом этапе рассылки поддерживают только текстовые сообщения.</w:t>
      </w:r>
    </w:p>
    <w:p w14:paraId="55577398">
      <w:pPr>
        <w:pStyle w:val="2"/>
      </w:pPr>
      <w:r>
        <w:t>34. День рождения клиента</w:t>
      </w:r>
    </w:p>
    <w:p w14:paraId="6C4EC22B">
      <w:r>
        <w:t>В день рождения система автоматически начисляет подарочные баллы и отправляет поздравление в Telegram. Текст поздравления редактируется администратором в админке.</w:t>
      </w:r>
    </w:p>
    <w:p w14:paraId="0AB2C332">
      <w:pPr>
        <w:pStyle w:val="2"/>
      </w:pPr>
      <w:r>
        <w:t>35. Настройки программы</w:t>
      </w:r>
    </w:p>
    <w:p w14:paraId="2D67F924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Процент начисления: 5%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Максимальное списание: 30%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Минимальная сумма покупки: 1 000 ₽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Срок накопительных: 3 месяца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Баллы за регистрацию: 500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Баллы на день рождения: 1 000</w:t>
      </w:r>
      <w:bookmarkStart w:id="0" w:name="_GoBack"/>
      <w:bookmarkEnd w:id="0"/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Срок подарочных баллов: 30 дней</w:t>
      </w:r>
    </w:p>
    <w:p w14:paraId="4D436A10">
      <w:r>
        <w:t>Администратору не требуется обращаться к разработчику для изменения этих параметров.</w:t>
      </w:r>
    </w:p>
    <w:p w14:paraId="36D8BD79">
      <w:r>
        <w:t>Также в настройках (или рядом) доступна кнопка «Скачать резервную копию» — администратор получает файл backup на свой компьютер.</w:t>
      </w:r>
    </w:p>
    <w:p w14:paraId="182BC73F">
      <w:pPr>
        <w:pStyle w:val="2"/>
      </w:pPr>
      <w:r>
        <w:t>36. История операций</w:t>
      </w:r>
    </w:p>
    <w:p w14:paraId="5FA65F55">
      <w:r>
        <w:t>Основные типы операций:</w:t>
      </w:r>
    </w:p>
    <w:p w14:paraId="17EA4C67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BONUS_ACCRUAL | BONUS_REDEMPTION | GIFT_ACCRUAL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BONUS_EXPIRATION | MANUAL_ADJUSTMENT</w:t>
      </w:r>
    </w:p>
    <w:p w14:paraId="14311E35">
      <w:r>
        <w:t>Для каждой операции сохраняются: ID, клиент, тип, сумма, баллы, тип баллов, дата, время, статус, комментарий, источник.</w:t>
      </w:r>
    </w:p>
    <w:p w14:paraId="2F55094C">
      <w:pPr>
        <w:pStyle w:val="2"/>
      </w:pPr>
      <w:r>
        <w:t>37. Статусы операций</w:t>
      </w:r>
    </w:p>
    <w:p w14:paraId="25B839B0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PENDING → CONFIRMED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PENDING → REJECTED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Статусы: PENDING | CONFIRMED | REJECTED | CANCELLED</w:t>
      </w:r>
    </w:p>
    <w:p w14:paraId="10D4506A">
      <w:r>
        <w:t>Операции не удаляются из базы после завершения.</w:t>
      </w:r>
    </w:p>
    <w:p w14:paraId="60BE2344">
      <w:pPr>
        <w:pStyle w:val="2"/>
      </w:pPr>
      <w:r>
        <w:t>38. Защита от повторного начисления</w:t>
      </w:r>
    </w:p>
    <w:p w14:paraId="06ED52DE">
      <w:r>
        <w:t>Используются: уникальный ID операции, проверка статуса, транзакции БД, защита от повторной обработки запроса.</w:t>
      </w:r>
    </w:p>
    <w:p w14:paraId="7706D1F2">
      <w:pPr>
        <w:pStyle w:val="2"/>
      </w:pPr>
      <w:r>
        <w:t>39. Корректировка баллов</w:t>
      </w:r>
    </w:p>
    <w:p w14:paraId="35A586D8">
      <w:r>
        <w:t>Баланс нельзя менять напрямую без сохранения причины. Создаётся отдельная операция корректировки с сохранением истории.</w:t>
      </w:r>
    </w:p>
    <w:p w14:paraId="707E4F32">
      <w:pPr>
        <w:pStyle w:val="2"/>
      </w:pPr>
      <w:r>
        <w:t>40. Технический стек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BC2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4658585">
            <w:r>
              <w:t>Backend</w:t>
            </w:r>
          </w:p>
        </w:tc>
        <w:tc>
          <w:tcPr>
            <w:tcW w:w="4703" w:type="dxa"/>
          </w:tcPr>
          <w:p w14:paraId="274918B9">
            <w:r>
              <w:t>Python 3.x, Django, Django REST Framework</w:t>
            </w:r>
          </w:p>
        </w:tc>
      </w:tr>
      <w:tr w14:paraId="0447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3E98D41">
            <w:r>
              <w:t>База данных</w:t>
            </w:r>
          </w:p>
        </w:tc>
        <w:tc>
          <w:tcPr>
            <w:tcW w:w="4703" w:type="dxa"/>
          </w:tcPr>
          <w:p w14:paraId="2FFB7BF8">
            <w:r>
              <w:t>PostgreSQL</w:t>
            </w:r>
          </w:p>
        </w:tc>
      </w:tr>
      <w:tr w14:paraId="5986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CA0B476">
            <w:r>
              <w:t>Telegram Bot</w:t>
            </w:r>
          </w:p>
        </w:tc>
        <w:tc>
          <w:tcPr>
            <w:tcW w:w="4703" w:type="dxa"/>
          </w:tcPr>
          <w:p w14:paraId="4A476119">
            <w:r>
              <w:t>aiogram</w:t>
            </w:r>
          </w:p>
        </w:tc>
      </w:tr>
      <w:tr w14:paraId="0141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ED278EE">
            <w:r>
              <w:t>Mini App Frontend</w:t>
            </w:r>
          </w:p>
        </w:tc>
        <w:tc>
          <w:tcPr>
            <w:tcW w:w="4703" w:type="dxa"/>
          </w:tcPr>
          <w:p w14:paraId="36B158B5">
            <w:r>
              <w:t>Vue 3, TypeScript, Vite, Quasar</w:t>
            </w:r>
          </w:p>
        </w:tc>
      </w:tr>
      <w:tr w14:paraId="595F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9A3D513">
            <w:r>
              <w:t>Сервер</w:t>
            </w:r>
          </w:p>
        </w:tc>
        <w:tc>
          <w:tcPr>
            <w:tcW w:w="4703" w:type="dxa"/>
          </w:tcPr>
          <w:p w14:paraId="6D767E9D">
            <w:r>
              <w:t>Ubuntu Server LTS, Docker, Nginx</w:t>
            </w:r>
          </w:p>
        </w:tc>
      </w:tr>
      <w:tr w14:paraId="39E5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974C772">
            <w:r>
              <w:t>Фоновые задачи</w:t>
            </w:r>
          </w:p>
        </w:tc>
        <w:tc>
          <w:tcPr>
            <w:tcW w:w="4703" w:type="dxa"/>
          </w:tcPr>
          <w:p w14:paraId="1BB7C3D3">
            <w:r>
              <w:t>Redis, Celery (при необходимости)</w:t>
            </w:r>
          </w:p>
        </w:tc>
      </w:tr>
    </w:tbl>
    <w:p w14:paraId="42C3F3FD">
      <w:pPr>
        <w:pStyle w:val="2"/>
      </w:pPr>
      <w:r>
        <w:t>41. База данных</w:t>
      </w:r>
    </w:p>
    <w:p w14:paraId="039EC13A">
      <w:r>
        <w:t>Основные сущности:</w:t>
      </w:r>
    </w:p>
    <w:p w14:paraId="361FA74A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User | Role | Store | StoreAccess | Client | BonusBalance | BonusTransaction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Purchase | ProgramSettings | Broadcast | AdminUser</w:t>
      </w:r>
    </w:p>
    <w:p w14:paraId="098BDC5E">
      <w:pPr>
        <w:pStyle w:val="2"/>
      </w:pPr>
      <w:r>
        <w:t>42. Telegram Bot</w:t>
      </w:r>
    </w:p>
    <w:p w14:paraId="0AB48D29">
      <w:r>
        <w:t>Бот отвечает за: запуск, регистрацию, меню, взаимодействие, отправку сообщений, открытие Mini App, работу кассира.</w:t>
      </w:r>
    </w:p>
    <w:p w14:paraId="27B2392C">
      <w:pPr>
        <w:pStyle w:val="2"/>
      </w:pPr>
      <w:r>
        <w:t>43. Mini App</w:t>
      </w:r>
    </w:p>
    <w:p w14:paraId="69D5D661">
      <w:r>
        <w:t>Mini App отвечает за интерфейсы клиента, администратора и кассира: таблицы, формы, поиск, настройки, статистику, отображение баланса.</w:t>
      </w:r>
    </w:p>
    <w:p w14:paraId="12406F42">
      <w:pPr>
        <w:pStyle w:val="2"/>
      </w:pPr>
      <w:r>
        <w:t>44. Архитектура frontend/backend</w:t>
      </w:r>
    </w:p>
    <w:p w14:paraId="362848A6">
      <w:pPr>
        <w:jc w:val="center"/>
      </w:pPr>
      <w:r>
        <w:drawing>
          <wp:inline distT="0" distB="0" distL="114300" distR="114300">
            <wp:extent cx="5303520" cy="3535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1393">
      <w:pPr>
        <w:jc w:val="center"/>
      </w:pPr>
      <w:r>
        <w:rPr>
          <w:i/>
          <w:color w:val="666666"/>
          <w:sz w:val="18"/>
        </w:rPr>
        <w:t>Рис. 4 — Архитектура frontend/backend и будущая интеграция</w:t>
      </w:r>
    </w:p>
    <w:p w14:paraId="7DB420FE"/>
    <w:p w14:paraId="60082A3C">
      <w:r>
        <w:t>Frontend не имеет прямого доступа к базе данных. Все операции проходят через backend.</w:t>
      </w:r>
    </w:p>
    <w:p w14:paraId="361A1693">
      <w:pPr>
        <w:pStyle w:val="2"/>
      </w:pPr>
      <w:r>
        <w:t>45. Авторизация Mini App</w:t>
      </w:r>
    </w:p>
    <w:p w14:paraId="5D352C49">
      <w:r>
        <w:t>При запуске Mini App Telegram передаёт данные пользователя. Backend самостоятельно проверяет подлинность. Нельзя доверять Telegram ID, переданному frontend без проверки.</w:t>
      </w:r>
    </w:p>
    <w:p w14:paraId="00644646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Telegram ID → поиск пользователя → определение роли → проверка разрешений → доступ</w:t>
      </w:r>
    </w:p>
    <w:p w14:paraId="5BE5A5D3">
      <w:pPr>
        <w:pStyle w:val="2"/>
      </w:pPr>
      <w:r>
        <w:t>46. Разграничение доступа</w:t>
      </w:r>
    </w:p>
    <w:p w14:paraId="11AF5726">
      <w:r>
        <w:t>Роли: CLIENT, STORE, ADMIN.</w:t>
      </w:r>
    </w:p>
    <w:p w14:paraId="4578D799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Клиент: GET /api/profile, GET /api/balance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Кассир (STORE): GET /api/clients, POST /api/accruals, POST /api/redemptions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Администратор: полный доступ, включая магазины, кассиров и администраторов</w:t>
      </w:r>
    </w:p>
    <w:p w14:paraId="73A20D74">
      <w:pPr>
        <w:pStyle w:val="2"/>
      </w:pPr>
      <w:r>
        <w:t>47. API</w:t>
      </w:r>
    </w:p>
    <w:p w14:paraId="2BD67DEE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/api/auth/ | /api/users/ | /api/stores/ | /api/store-access/ | /api/admins/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/api/clients/ | /api/balances/ | /api/accruals/ | /api/redemptions/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/api/transactions/ | /api/statistics/ | /api/settings/ | /api/broadcasts/</w:t>
      </w:r>
    </w:p>
    <w:p w14:paraId="6669E4E7">
      <w:pPr>
        <w:pStyle w:val="2"/>
      </w:pPr>
      <w:r>
        <w:t>48. Архитектура для будущей системы учёта</w:t>
      </w:r>
    </w:p>
    <w:p w14:paraId="59382CE3">
      <w:r>
        <w:t>Система лояльности отделена от способа регистрации покупки. Сейчас: Кассир → Сумма покупки → Система лояльности. В будущем: Система продаж → API → Bonus Engine → расчёт баллов. Логика расчёта бонусов остаётся единой.</w:t>
      </w:r>
    </w:p>
    <w:p w14:paraId="4CCD4F1E">
      <w:pPr>
        <w:pStyle w:val="2"/>
      </w:pPr>
      <w:r>
        <w:t>49. Сервер</w:t>
      </w:r>
    </w:p>
    <w:p w14:paraId="6E7590A2">
      <w:r>
        <w:t>Ubuntu Server LTS на VPS/облачном сервере. Компоненты: backend, PostgreSQL, Nginx, Telegram webhook, Mini App frontend, фоновые сервисы.</w:t>
      </w:r>
    </w:p>
    <w:p w14:paraId="65E2DFA4">
      <w:pPr>
        <w:pStyle w:val="2"/>
      </w:pPr>
      <w:r>
        <w:t>50. Docker</w:t>
      </w:r>
    </w:p>
    <w:p w14:paraId="44CF1D7D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Docker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├── Backend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├── PostgreSQL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├── Nginx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>└── Worker</w:t>
      </w:r>
    </w:p>
    <w:p w14:paraId="205C51FB">
      <w:r>
        <w:t>Redis и Celery — для рассылок, сгорания баллов, отложенных операций.</w:t>
      </w:r>
    </w:p>
    <w:p w14:paraId="38E62297">
      <w:pPr>
        <w:pStyle w:val="2"/>
      </w:pPr>
      <w:r>
        <w:t>51. HTTPS</w:t>
      </w:r>
    </w:p>
    <w:p w14:paraId="78DDCF1A">
      <w:r>
        <w:t>Все внешние соединения через HTTPS. Mini App только через защищённое соединение.</w:t>
      </w:r>
    </w:p>
    <w:p w14:paraId="4B3B73F7">
      <w:pPr>
        <w:pStyle w:val="2"/>
      </w:pPr>
      <w:r>
        <w:t>52. Безопасность</w:t>
      </w:r>
    </w:p>
    <w:p w14:paraId="52625534">
      <w:pPr>
        <w:pStyle w:val="22"/>
      </w:pPr>
      <w:r>
        <w:t>HTTPS;</w:t>
      </w:r>
    </w:p>
    <w:p w14:paraId="204B99DD">
      <w:pPr>
        <w:pStyle w:val="22"/>
      </w:pPr>
      <w:r>
        <w:t>безопасное хранение секретных ключей;</w:t>
      </w:r>
    </w:p>
    <w:p w14:paraId="6A6F40EC">
      <w:pPr>
        <w:pStyle w:val="22"/>
      </w:pPr>
      <w:r>
        <w:t>переменные окружения;</w:t>
      </w:r>
    </w:p>
    <w:p w14:paraId="141D6F30">
      <w:pPr>
        <w:pStyle w:val="22"/>
      </w:pPr>
      <w:r>
        <w:t>отсутствие секретов в Git;</w:t>
      </w:r>
    </w:p>
    <w:p w14:paraId="2AAA2C4F">
      <w:pPr>
        <w:pStyle w:val="22"/>
      </w:pPr>
      <w:r>
        <w:t>проверка Telegram авторизации;</w:t>
      </w:r>
    </w:p>
    <w:p w14:paraId="6D38D9E0">
      <w:pPr>
        <w:pStyle w:val="22"/>
      </w:pPr>
      <w:r>
        <w:t>разграничение ролей;</w:t>
      </w:r>
    </w:p>
    <w:p w14:paraId="3B537C46">
      <w:pPr>
        <w:pStyle w:val="22"/>
      </w:pPr>
      <w:r>
        <w:t>проверка прав на backend;</w:t>
      </w:r>
    </w:p>
    <w:p w14:paraId="66924DDE">
      <w:pPr>
        <w:pStyle w:val="22"/>
      </w:pPr>
      <w:r>
        <w:t>валидация входящих данных;</w:t>
      </w:r>
    </w:p>
    <w:p w14:paraId="5FA6F664">
      <w:pPr>
        <w:pStyle w:val="22"/>
      </w:pPr>
      <w:r>
        <w:t>защита от повторного выполнения операций;</w:t>
      </w:r>
    </w:p>
    <w:p w14:paraId="50C674CF">
      <w:pPr>
        <w:pStyle w:val="22"/>
      </w:pPr>
      <w:r>
        <w:t>логирование важных действий;</w:t>
      </w:r>
    </w:p>
    <w:p w14:paraId="1A982BB7">
      <w:pPr>
        <w:pStyle w:val="22"/>
      </w:pPr>
      <w:r>
        <w:t>резервное копирование БД;</w:t>
      </w:r>
    </w:p>
    <w:p w14:paraId="150B7141">
      <w:pPr>
        <w:pStyle w:val="22"/>
      </w:pPr>
      <w:r>
        <w:t>ограничение доступа к серверу.</w:t>
      </w:r>
    </w:p>
    <w:p w14:paraId="70C69E8C">
      <w:pPr>
        <w:pStyle w:val="2"/>
      </w:pPr>
      <w:r>
        <w:t>53. Резервное копирование базы данных</w:t>
      </w:r>
    </w:p>
    <w:p w14:paraId="0AC3CEA4">
      <w:r>
        <w:t>Резервное копирование PostgreSQL выполняется автоматически на VPS.</w:t>
      </w:r>
    </w:p>
    <w:p w14:paraId="30CDE2E3">
      <w:pPr>
        <w:pStyle w:val="3"/>
      </w:pPr>
      <w:r>
        <w:t>Автоматическое резервное копирование</w:t>
      </w:r>
    </w:p>
    <w:p w14:paraId="5F050E0A">
      <w:r>
        <w:t>Система каждый день (1 раз в сутки) автоматически создаёт резервную копию базы данных на сервере (VPS).</w:t>
      </w:r>
    </w:p>
    <w:p w14:paraId="3DADDCBA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PostgreSQL → Backup → backup_2026-08-22.sql.gz</w:t>
      </w:r>
    </w:p>
    <w:p w14:paraId="0EB0E545">
      <w:r>
        <w:t>Файл содержит данные базы в формате, из которого её можно восстановить. Копии сохраняются на VPS в отдельной директории.</w:t>
      </w:r>
    </w:p>
    <w:p w14:paraId="541FEECB">
      <w:pPr>
        <w:pStyle w:val="3"/>
      </w:pPr>
      <w:r>
        <w:t>Скачивание резервной копии администратором</w:t>
      </w:r>
    </w:p>
    <w:p w14:paraId="1982F59C">
      <w:r>
        <w:t>В административной панели предусматривается кнопка «Скачать резервную копию». При нажатии администратор получает актуальный файл резервной копии на свой компьютер.</w:t>
      </w:r>
    </w:p>
    <w:p w14:paraId="2BDB134E">
      <w:r>
        <w:t>Отдельная сложная система автоматической передачи файлов на компьютер клиента не разрабатывается. Доступ к скачиванию имеет только администратор.</w:t>
      </w:r>
    </w:p>
    <w:p w14:paraId="2D62A825">
      <w:pPr>
        <w:pStyle w:val="3"/>
      </w:pPr>
      <w:r>
        <w:t>Хранение на VPS</w:t>
      </w:r>
    </w:p>
    <w:p w14:paraId="5FD811A8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VPS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├── backup за сегодня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├── backup за вчера</w:t>
      </w:r>
      <w:r>
        <w:rPr>
          <w:rFonts w:ascii="Consolas" w:hAnsi="Consolas"/>
          <w:color w:val="2C2C2C"/>
          <w:sz w:val="18"/>
        </w:rPr>
        <w:br w:type="textWrapping"/>
      </w:r>
      <w:r>
        <w:rPr>
          <w:rFonts w:ascii="Consolas" w:hAnsi="Consolas"/>
          <w:color w:val="2C2C2C"/>
          <w:sz w:val="18"/>
        </w:rPr>
        <w:t xml:space="preserve">  └── backup за предыдущие дни (до 7 дней)</w:t>
      </w:r>
    </w:p>
    <w:p w14:paraId="6A3D0A28">
      <w:r>
        <w:t>Старые копии удаляются автоматически по истечении срока хранения. Администратор может периодически скачивать копии и сохранять их у себя локально.</w:t>
      </w:r>
    </w:p>
    <w:p w14:paraId="4C9EB411">
      <w:pPr>
        <w:pStyle w:val="3"/>
      </w:pPr>
      <w:r>
        <w:t>Период хранения на VPS</w:t>
      </w:r>
    </w:p>
    <w:p w14:paraId="070362C1">
      <w:pPr>
        <w:pStyle w:val="22"/>
      </w:pPr>
      <w:r>
        <w:t>ежедневные копии — последние 7 дней.</w:t>
      </w:r>
    </w:p>
    <w:p w14:paraId="3B1B0A68">
      <w:r>
        <w:t>Конкретный срок хранения определяется перед запуском.</w:t>
      </w:r>
    </w:p>
    <w:p w14:paraId="1C5A4FB1">
      <w:pPr>
        <w:pStyle w:val="3"/>
      </w:pPr>
      <w:r>
        <w:t>Восстановление</w:t>
      </w:r>
    </w:p>
    <w:p w14:paraId="559D68E1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Backup → PostgreSQL → Восстановленная база</w:t>
      </w:r>
    </w:p>
    <w:p w14:paraId="26878FDF">
      <w:r>
        <w:t>Необходимо один раз проверить, что резервная копия действительно восстанавливается. Просто наличие файлов backup не гарантирует возможность восстановления.</w:t>
      </w:r>
    </w:p>
    <w:p w14:paraId="15C4F6A6">
      <w:pPr>
        <w:pStyle w:val="2"/>
      </w:pPr>
      <w:r>
        <w:t>54. Логи</w:t>
      </w:r>
    </w:p>
    <w:p w14:paraId="7A35FC52">
      <w:r>
        <w:t>Логируются: авторизация, создание/подтверждение/отклонение операций, списание, корректировка, изменение настроек, рассылки.</w:t>
      </w:r>
    </w:p>
    <w:p w14:paraId="42435562">
      <w:pPr>
        <w:pStyle w:val="2"/>
      </w:pPr>
      <w:r>
        <w:t>55. Уведомления клиенту</w:t>
      </w:r>
    </w:p>
    <w:p w14:paraId="3CAB3319">
      <w:pPr>
        <w:pStyle w:val="22"/>
      </w:pPr>
      <w:r>
        <w:t>После подтверждения начисления: «Вам начислено 500 баллов 🎉»</w:t>
      </w:r>
    </w:p>
    <w:p w14:paraId="6C1ABFE9">
      <w:pPr>
        <w:pStyle w:val="22"/>
      </w:pPr>
      <w:r>
        <w:t>После списания: «Списано 1 000 баллов.»</w:t>
      </w:r>
    </w:p>
    <w:p w14:paraId="7A52D616">
      <w:pPr>
        <w:pStyle w:val="22"/>
      </w:pPr>
      <w:r>
        <w:t>После отклонения: «Начисление баллов было отклонено.»</w:t>
      </w:r>
    </w:p>
    <w:p w14:paraId="46CC942A">
      <w:pPr>
        <w:pStyle w:val="2"/>
      </w:pPr>
      <w:r>
        <w:t>56. Сгорание баллов</w:t>
      </w:r>
    </w:p>
    <w:p w14:paraId="6753B614">
      <w:r>
        <w:t>Система автоматически определяет баллы с истёкшим сроком. Факт сгорания фиксируется в истории операций.</w:t>
      </w:r>
    </w:p>
    <w:p w14:paraId="0114AE41">
      <w:pPr>
        <w:pStyle w:val="2"/>
      </w:pPr>
      <w:r>
        <w:t>57. Логика баллов</w:t>
      </w:r>
    </w:p>
    <w:p w14:paraId="271ED86F">
      <w:r>
        <w:t>1 балл = 1 ₽. Накопительные и подарочные баллы учитываются отдельно.</w:t>
      </w:r>
    </w:p>
    <w:p w14:paraId="2BFBC8CA">
      <w:pPr>
        <w:pStyle w:val="2"/>
      </w:pPr>
      <w:r>
        <w:t>58. Ограничение списания</w:t>
      </w:r>
    </w:p>
    <w:p w14:paraId="41ED15E0">
      <w:pPr>
        <w:spacing w:before="80" w:after="80"/>
        <w:ind w:left="283"/>
      </w:pPr>
      <w:r>
        <w:rPr>
          <w:rFonts w:ascii="Consolas" w:hAnsi="Consolas"/>
          <w:color w:val="2C2C2C"/>
          <w:sz w:val="18"/>
        </w:rPr>
        <w:t>Покупка: 20 000 ₽ | Макс. списание 30% = 6 000 баллов</w:t>
      </w:r>
    </w:p>
    <w:p w14:paraId="12656624">
      <w:r>
        <w:t>Если доступных баллов меньше лимита — система списывает все доступные. Кассир не вводит сумму списания вручную.</w:t>
      </w:r>
    </w:p>
    <w:p w14:paraId="6C38A3E0">
      <w:pPr>
        <w:pStyle w:val="2"/>
      </w:pPr>
      <w:r>
        <w:t>59. Основные пользовательские сценарии</w:t>
      </w:r>
    </w:p>
    <w:p w14:paraId="2497BAB1">
      <w:pPr>
        <w:jc w:val="center"/>
      </w:pPr>
      <w:r>
        <w:drawing>
          <wp:inline distT="0" distB="0" distL="114300" distR="114300">
            <wp:extent cx="5303520" cy="3535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2C72">
      <w:pPr>
        <w:jc w:val="center"/>
      </w:pPr>
      <w:r>
        <w:rPr>
          <w:i/>
          <w:color w:val="666666"/>
          <w:sz w:val="18"/>
        </w:rPr>
        <w:t>Рис. 5 — Пользовательские сценарии: Клиент, Кассир, Администратор</w:t>
      </w:r>
    </w:p>
    <w:p w14:paraId="72E01714"/>
    <w:p w14:paraId="363BC521">
      <w:pPr>
        <w:pStyle w:val="2"/>
      </w:pPr>
      <w:r>
        <w:t>60. Результат первой версии</w:t>
      </w:r>
    </w:p>
    <w:p w14:paraId="6611D61A">
      <w:r>
        <w:t>После реализации магазин Q Premium получает единую систему, в которой:</w:t>
      </w:r>
    </w:p>
    <w:p w14:paraId="7A36D36B">
      <w:pPr>
        <w:pStyle w:val="22"/>
      </w:pPr>
      <w:r>
        <w:t>все 4 магазина используют одну базу клиентов;</w:t>
      </w:r>
    </w:p>
    <w:p w14:paraId="18D33559">
      <w:pPr>
        <w:pStyle w:val="22"/>
      </w:pPr>
      <w:r>
        <w:t>регистрация через QR-код с email;</w:t>
      </w:r>
    </w:p>
    <w:p w14:paraId="5ECA3BC2">
      <w:pPr>
        <w:pStyle w:val="22"/>
      </w:pPr>
      <w:r>
        <w:t>клиент видит баланс с датами сгорания по каждому типу баллов;</w:t>
      </w:r>
    </w:p>
    <w:p w14:paraId="72B7DFCD">
      <w:pPr>
        <w:pStyle w:val="22"/>
      </w:pPr>
      <w:r>
        <w:t>накопительные и подарочные баллы разделены;</w:t>
      </w:r>
    </w:p>
    <w:p w14:paraId="519C8A7E">
      <w:pPr>
        <w:pStyle w:val="22"/>
      </w:pPr>
      <w:r>
        <w:t>у каждого магазина свои Telegram ID кассиров (не один общий доступ);</w:t>
      </w:r>
    </w:p>
    <w:p w14:paraId="20430889">
      <w:pPr>
        <w:pStyle w:val="22"/>
      </w:pPr>
      <w:r>
        <w:t>администратор добавляет магазины, привязывает Telegram ID, добавляет администраторов;</w:t>
      </w:r>
    </w:p>
    <w:p w14:paraId="2EB71B32">
      <w:pPr>
        <w:pStyle w:val="22"/>
      </w:pPr>
      <w:r>
        <w:t>на подтверждении видно магазин и Telegram ID оператора;</w:t>
      </w:r>
    </w:p>
    <w:p w14:paraId="19FC2DDA">
      <w:pPr>
        <w:pStyle w:val="22"/>
      </w:pPr>
      <w:r>
        <w:t>выгрузка списка клиентов; FIFO при списании;</w:t>
      </w:r>
    </w:p>
    <w:p w14:paraId="5DFB5DFE">
      <w:pPr>
        <w:pStyle w:val="22"/>
      </w:pPr>
      <w:r>
        <w:t>списание баллов — автоматически, без ручного ввода суммы кассиром;</w:t>
      </w:r>
    </w:p>
    <w:p w14:paraId="3A95C676">
      <w:pPr>
        <w:pStyle w:val="22"/>
      </w:pPr>
      <w:r>
        <w:t>авто ДР + редактируемый шаблон сообщения;</w:t>
      </w:r>
    </w:p>
    <w:p w14:paraId="359F5AC0">
      <w:pPr>
        <w:pStyle w:val="22"/>
      </w:pPr>
      <w:r>
        <w:t>ежедневный backup и кнопка «Скачать резервную копию»;</w:t>
      </w:r>
    </w:p>
    <w:p w14:paraId="00AFEE66">
      <w:pPr>
        <w:pStyle w:val="22"/>
      </w:pPr>
      <w:r>
        <w:t>архитектура позволяет подключить систему учёта и продаж.</w:t>
      </w:r>
    </w:p>
    <w:p w14:paraId="7676E4B6">
      <w:pPr>
        <w:pStyle w:val="2"/>
      </w:pPr>
      <w:r>
        <w:t>61. Согласованные доработки и стоимость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84F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103B9BF">
            <w:r>
              <w:t>Что меняем</w:t>
            </w:r>
          </w:p>
        </w:tc>
        <w:tc>
          <w:tcPr>
            <w:tcW w:w="3135" w:type="dxa"/>
          </w:tcPr>
          <w:p w14:paraId="54489FA5">
            <w:r>
              <w:t>Решение</w:t>
            </w:r>
          </w:p>
        </w:tc>
        <w:tc>
          <w:tcPr>
            <w:tcW w:w="3135" w:type="dxa"/>
          </w:tcPr>
          <w:p w14:paraId="4B3C7891">
            <w:r>
              <w:t>Доплата</w:t>
            </w:r>
          </w:p>
        </w:tc>
      </w:tr>
      <w:tr w14:paraId="0AF8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4A18B15">
            <w:r>
              <w:t>Email + выгрузка списка клиентов</w:t>
            </w:r>
          </w:p>
        </w:tc>
        <w:tc>
          <w:tcPr>
            <w:tcW w:w="3135" w:type="dxa"/>
          </w:tcPr>
          <w:p w14:paraId="208E98C9">
            <w:r>
              <w:t>Принято</w:t>
            </w:r>
          </w:p>
        </w:tc>
        <w:tc>
          <w:tcPr>
            <w:tcW w:w="3135" w:type="dxa"/>
          </w:tcPr>
          <w:p w14:paraId="329A6959">
            <w:r>
              <w:t>+ 5 000 ₽</w:t>
            </w:r>
          </w:p>
        </w:tc>
      </w:tr>
      <w:tr w14:paraId="337F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CEA5700">
            <w:r>
              <w:t>Дата сгорания баллов в Mini App</w:t>
            </w:r>
          </w:p>
        </w:tc>
        <w:tc>
          <w:tcPr>
            <w:tcW w:w="3135" w:type="dxa"/>
          </w:tcPr>
          <w:p w14:paraId="718A707F">
            <w:r>
              <w:t>Принято</w:t>
            </w:r>
          </w:p>
        </w:tc>
        <w:tc>
          <w:tcPr>
            <w:tcW w:w="3135" w:type="dxa"/>
          </w:tcPr>
          <w:p w14:paraId="50C7135F">
            <w:r>
              <w:t>без доплаты</w:t>
            </w:r>
          </w:p>
        </w:tc>
      </w:tr>
      <w:tr w14:paraId="19B1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4DF8926">
            <w:r>
              <w:t>FIFO — списание по сроку жизни</w:t>
            </w:r>
          </w:p>
        </w:tc>
        <w:tc>
          <w:tcPr>
            <w:tcW w:w="3135" w:type="dxa"/>
          </w:tcPr>
          <w:p w14:paraId="48E59E41">
            <w:r>
              <w:t>Принято</w:t>
            </w:r>
          </w:p>
        </w:tc>
        <w:tc>
          <w:tcPr>
            <w:tcW w:w="3135" w:type="dxa"/>
          </w:tcPr>
          <w:p w14:paraId="4CEC7773">
            <w:r>
              <w:t>+ 5 000 ₽</w:t>
            </w:r>
          </w:p>
        </w:tc>
      </w:tr>
      <w:tr w14:paraId="453C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19F0639">
            <w:r>
              <w:t>Авто ДР + шаблон в админке</w:t>
            </w:r>
          </w:p>
        </w:tc>
        <w:tc>
          <w:tcPr>
            <w:tcW w:w="3135" w:type="dxa"/>
          </w:tcPr>
          <w:p w14:paraId="29C78C6A">
            <w:r>
              <w:t>Принято</w:t>
            </w:r>
          </w:p>
        </w:tc>
        <w:tc>
          <w:tcPr>
            <w:tcW w:w="3135" w:type="dxa"/>
          </w:tcPr>
          <w:p w14:paraId="0E6E1BDD">
            <w:r>
              <w:t>+ 15 000 ₽</w:t>
            </w:r>
          </w:p>
        </w:tc>
      </w:tr>
      <w:tr w14:paraId="1956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0AAA1FA">
            <w:r>
              <w:t>Доступ на каждый магазин + контроль операций</w:t>
            </w:r>
          </w:p>
        </w:tc>
        <w:tc>
          <w:tcPr>
            <w:tcW w:w="3135" w:type="dxa"/>
          </w:tcPr>
          <w:p w14:paraId="5A28D7C1">
            <w:r>
              <w:t>Принято</w:t>
            </w:r>
          </w:p>
        </w:tc>
        <w:tc>
          <w:tcPr>
            <w:tcW w:w="3135" w:type="dxa"/>
          </w:tcPr>
          <w:p w14:paraId="397391D4">
            <w:r>
              <w:t>+ 20 000 ₽</w:t>
            </w:r>
          </w:p>
        </w:tc>
      </w:tr>
    </w:tbl>
    <w:p w14:paraId="635FCA6B"/>
    <w:p w14:paraId="67BBEFFE">
      <w:r>
        <w:t>Доплата за доработки: 45 000 ₽</w:t>
      </w:r>
    </w:p>
    <w:p w14:paraId="459BD0EE">
      <w:r>
        <w:t>Итоговая стоимость разработки: 145 000 ₽</w:t>
      </w:r>
    </w:p>
    <w:p w14:paraId="5EE36C61"/>
    <w:sectPr>
      <w:footerReference r:id="rId5" w:type="default"/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BD495">
    <w:pPr>
      <w:pStyle w:val="26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9C73E5"/>
    <w:rsid w:val="485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color w:val="2C2C2C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722F37"/>
      <w:sz w:val="36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722F37"/>
      <w:sz w:val="28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722F37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2589</Words>
  <Characters>17108</Characters>
  <Lines>0</Lines>
  <Paragraphs>0</Paragraphs>
  <TotalTime>25</TotalTime>
  <ScaleCrop>false</ScaleCrop>
  <LinksUpToDate>false</LinksUpToDate>
  <CharactersWithSpaces>19291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Алихан Скяев</cp:lastModifiedBy>
  <dcterms:modified xsi:type="dcterms:W3CDTF">2026-09-02T15:21:10Z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6FA6C7BB70F94C1F9031763BCFCC6486_12</vt:lpwstr>
  </property>
</Properties>
</file>